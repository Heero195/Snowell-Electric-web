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076C5A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076AED9B">
            <w:pPr>
              <w:spacing w:after="0" w:line="240" w:lineRule="auto"/>
            </w:pPr>
            <w:bookmarkStart w:id="0" w:name="_GoBack"/>
            <w:bookmarkEnd w:id="0"/>
            <w:r>
              <w:t>No.</w:t>
            </w:r>
          </w:p>
        </w:tc>
        <w:tc>
          <w:tcPr>
            <w:tcW w:w="1728" w:type="dxa"/>
          </w:tcPr>
          <w:p w14:paraId="57DAC49B">
            <w:pPr>
              <w:spacing w:after="0" w:line="240" w:lineRule="auto"/>
            </w:pPr>
            <w:r>
              <w:t>Brand</w:t>
            </w:r>
          </w:p>
        </w:tc>
        <w:tc>
          <w:tcPr>
            <w:tcW w:w="1728" w:type="dxa"/>
          </w:tcPr>
          <w:p w14:paraId="47B52C27">
            <w:pPr>
              <w:spacing w:after="0" w:line="240" w:lineRule="auto"/>
            </w:pPr>
            <w:r>
              <w:t>Country</w:t>
            </w:r>
          </w:p>
        </w:tc>
        <w:tc>
          <w:tcPr>
            <w:tcW w:w="1728" w:type="dxa"/>
          </w:tcPr>
          <w:p w14:paraId="0C55BABD">
            <w:pPr>
              <w:spacing w:after="0" w:line="240" w:lineRule="auto"/>
            </w:pPr>
            <w:r>
              <w:t>Model Name</w:t>
            </w:r>
          </w:p>
        </w:tc>
        <w:tc>
          <w:tcPr>
            <w:tcW w:w="1728" w:type="dxa"/>
          </w:tcPr>
          <w:p w14:paraId="7DFB40E1">
            <w:pPr>
              <w:spacing w:after="0" w:line="240" w:lineRule="auto"/>
            </w:pPr>
            <w:r>
              <w:t>Wattage</w:t>
            </w:r>
          </w:p>
        </w:tc>
      </w:tr>
      <w:tr w14:paraId="05D76C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4206C51">
            <w:pPr>
              <w:spacing w:after="0" w:line="240" w:lineRule="auto"/>
            </w:pPr>
            <w:r>
              <w:t>1</w:t>
            </w:r>
          </w:p>
        </w:tc>
        <w:tc>
          <w:tcPr>
            <w:tcW w:w="1728" w:type="dxa"/>
          </w:tcPr>
          <w:p w14:paraId="111F0BE8">
            <w:pPr>
              <w:spacing w:after="0" w:line="240" w:lineRule="auto"/>
            </w:pPr>
            <w:r>
              <w:t>Philips</w:t>
            </w:r>
          </w:p>
        </w:tc>
        <w:tc>
          <w:tcPr>
            <w:tcW w:w="1728" w:type="dxa"/>
          </w:tcPr>
          <w:p w14:paraId="244BE6AE">
            <w:pPr>
              <w:spacing w:after="0" w:line="240" w:lineRule="auto"/>
            </w:pPr>
            <w:r>
              <w:t>Netherlands</w:t>
            </w:r>
          </w:p>
        </w:tc>
        <w:tc>
          <w:tcPr>
            <w:tcW w:w="1728" w:type="dxa"/>
          </w:tcPr>
          <w:p w14:paraId="406E4BE9">
            <w:pPr>
              <w:spacing w:after="0" w:line="240" w:lineRule="auto"/>
            </w:pPr>
            <w:r>
              <w:t>Philips Tornado T2</w:t>
            </w:r>
          </w:p>
        </w:tc>
        <w:tc>
          <w:tcPr>
            <w:tcW w:w="1728" w:type="dxa"/>
          </w:tcPr>
          <w:p w14:paraId="0607BA23">
            <w:pPr>
              <w:spacing w:after="0" w:line="240" w:lineRule="auto"/>
            </w:pPr>
            <w:r>
              <w:t>20W</w:t>
            </w:r>
          </w:p>
        </w:tc>
      </w:tr>
      <w:tr w14:paraId="74CE57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9892279">
            <w:pPr>
              <w:spacing w:after="0" w:line="240" w:lineRule="auto"/>
            </w:pPr>
            <w:r>
              <w:t>2</w:t>
            </w:r>
          </w:p>
        </w:tc>
        <w:tc>
          <w:tcPr>
            <w:tcW w:w="1728" w:type="dxa"/>
          </w:tcPr>
          <w:p w14:paraId="3D694DA2">
            <w:pPr>
              <w:spacing w:after="0" w:line="240" w:lineRule="auto"/>
            </w:pPr>
            <w:r>
              <w:t>GE Lighting</w:t>
            </w:r>
          </w:p>
        </w:tc>
        <w:tc>
          <w:tcPr>
            <w:tcW w:w="1728" w:type="dxa"/>
          </w:tcPr>
          <w:p w14:paraId="359D4BCB">
            <w:pPr>
              <w:spacing w:after="0" w:line="240" w:lineRule="auto"/>
            </w:pPr>
            <w:r>
              <w:t>USA</w:t>
            </w:r>
          </w:p>
        </w:tc>
        <w:tc>
          <w:tcPr>
            <w:tcW w:w="1728" w:type="dxa"/>
          </w:tcPr>
          <w:p w14:paraId="2E00AB51">
            <w:pPr>
              <w:spacing w:after="0" w:line="240" w:lineRule="auto"/>
            </w:pPr>
            <w:r>
              <w:t>GE Energy Smart Spiral</w:t>
            </w:r>
          </w:p>
        </w:tc>
        <w:tc>
          <w:tcPr>
            <w:tcW w:w="1728" w:type="dxa"/>
          </w:tcPr>
          <w:p w14:paraId="0E7A19FC">
            <w:pPr>
              <w:spacing w:after="0" w:line="240" w:lineRule="auto"/>
            </w:pPr>
            <w:r>
              <w:t>13W</w:t>
            </w:r>
          </w:p>
        </w:tc>
      </w:tr>
      <w:tr w14:paraId="79E272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0860B4ED">
            <w:pPr>
              <w:spacing w:after="0" w:line="240" w:lineRule="auto"/>
            </w:pPr>
            <w:r>
              <w:t>3</w:t>
            </w:r>
          </w:p>
        </w:tc>
        <w:tc>
          <w:tcPr>
            <w:tcW w:w="1728" w:type="dxa"/>
          </w:tcPr>
          <w:p w14:paraId="0FED8150">
            <w:pPr>
              <w:spacing w:after="0" w:line="240" w:lineRule="auto"/>
            </w:pPr>
            <w:r>
              <w:t>Osram</w:t>
            </w:r>
          </w:p>
        </w:tc>
        <w:tc>
          <w:tcPr>
            <w:tcW w:w="1728" w:type="dxa"/>
          </w:tcPr>
          <w:p w14:paraId="5C2B73F5">
            <w:pPr>
              <w:spacing w:after="0" w:line="240" w:lineRule="auto"/>
            </w:pPr>
            <w:r>
              <w:t>Germany</w:t>
            </w:r>
          </w:p>
        </w:tc>
        <w:tc>
          <w:tcPr>
            <w:tcW w:w="1728" w:type="dxa"/>
          </w:tcPr>
          <w:p w14:paraId="32A5F3B3">
            <w:pPr>
              <w:spacing w:after="0" w:line="240" w:lineRule="auto"/>
            </w:pPr>
            <w:r>
              <w:t>Osram Duluxstar Mini Twist</w:t>
            </w:r>
          </w:p>
        </w:tc>
        <w:tc>
          <w:tcPr>
            <w:tcW w:w="1728" w:type="dxa"/>
          </w:tcPr>
          <w:p w14:paraId="63754B18">
            <w:pPr>
              <w:spacing w:after="0" w:line="240" w:lineRule="auto"/>
            </w:pPr>
            <w:r>
              <w:t>15W</w:t>
            </w:r>
          </w:p>
        </w:tc>
      </w:tr>
      <w:tr w14:paraId="138E37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9E45AC2">
            <w:pPr>
              <w:spacing w:after="0" w:line="240" w:lineRule="auto"/>
            </w:pPr>
            <w:r>
              <w:t>4</w:t>
            </w:r>
          </w:p>
        </w:tc>
        <w:tc>
          <w:tcPr>
            <w:tcW w:w="1728" w:type="dxa"/>
          </w:tcPr>
          <w:p w14:paraId="35FC13DC">
            <w:pPr>
              <w:spacing w:after="0" w:line="240" w:lineRule="auto"/>
            </w:pPr>
            <w:r>
              <w:t>Sylvania</w:t>
            </w:r>
          </w:p>
        </w:tc>
        <w:tc>
          <w:tcPr>
            <w:tcW w:w="1728" w:type="dxa"/>
          </w:tcPr>
          <w:p w14:paraId="1D627241">
            <w:pPr>
              <w:spacing w:after="0" w:line="240" w:lineRule="auto"/>
            </w:pPr>
            <w:r>
              <w:t>USA</w:t>
            </w:r>
          </w:p>
        </w:tc>
        <w:tc>
          <w:tcPr>
            <w:tcW w:w="1728" w:type="dxa"/>
          </w:tcPr>
          <w:p w14:paraId="1867A213">
            <w:pPr>
              <w:spacing w:after="0" w:line="240" w:lineRule="auto"/>
            </w:pPr>
            <w:r>
              <w:t>Sylvania Micro-Mini Twist</w:t>
            </w:r>
          </w:p>
        </w:tc>
        <w:tc>
          <w:tcPr>
            <w:tcW w:w="1728" w:type="dxa"/>
          </w:tcPr>
          <w:p w14:paraId="03049C12">
            <w:pPr>
              <w:spacing w:after="0" w:line="240" w:lineRule="auto"/>
            </w:pPr>
            <w:r>
              <w:t>13W</w:t>
            </w:r>
          </w:p>
        </w:tc>
      </w:tr>
      <w:tr w14:paraId="01C5EA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548083F">
            <w:pPr>
              <w:spacing w:after="0" w:line="240" w:lineRule="auto"/>
            </w:pPr>
            <w:r>
              <w:t>5</w:t>
            </w:r>
          </w:p>
        </w:tc>
        <w:tc>
          <w:tcPr>
            <w:tcW w:w="1728" w:type="dxa"/>
          </w:tcPr>
          <w:p w14:paraId="35E586DA">
            <w:pPr>
              <w:spacing w:after="0" w:line="240" w:lineRule="auto"/>
            </w:pPr>
            <w:r>
              <w:t>Panasonic</w:t>
            </w:r>
          </w:p>
        </w:tc>
        <w:tc>
          <w:tcPr>
            <w:tcW w:w="1728" w:type="dxa"/>
          </w:tcPr>
          <w:p w14:paraId="5DEB88C0">
            <w:pPr>
              <w:spacing w:after="0" w:line="240" w:lineRule="auto"/>
            </w:pPr>
            <w:r>
              <w:t>Japan</w:t>
            </w:r>
          </w:p>
        </w:tc>
        <w:tc>
          <w:tcPr>
            <w:tcW w:w="1728" w:type="dxa"/>
          </w:tcPr>
          <w:p w14:paraId="5C3961B0">
            <w:pPr>
              <w:spacing w:after="0" w:line="240" w:lineRule="auto"/>
            </w:pPr>
            <w:r>
              <w:t>Panasonic Neo Series</w:t>
            </w:r>
          </w:p>
        </w:tc>
        <w:tc>
          <w:tcPr>
            <w:tcW w:w="1728" w:type="dxa"/>
          </w:tcPr>
          <w:p w14:paraId="6360DEA8">
            <w:pPr>
              <w:spacing w:after="0" w:line="240" w:lineRule="auto"/>
            </w:pPr>
            <w:r>
              <w:t>18W</w:t>
            </w:r>
          </w:p>
        </w:tc>
      </w:tr>
      <w:tr w14:paraId="116158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7687EEC8">
            <w:pPr>
              <w:spacing w:after="0" w:line="240" w:lineRule="auto"/>
            </w:pPr>
            <w:r>
              <w:t>6</w:t>
            </w:r>
          </w:p>
        </w:tc>
        <w:tc>
          <w:tcPr>
            <w:tcW w:w="1728" w:type="dxa"/>
          </w:tcPr>
          <w:p w14:paraId="2D8238DC">
            <w:pPr>
              <w:spacing w:after="0" w:line="240" w:lineRule="auto"/>
            </w:pPr>
            <w:r>
              <w:t>Havells</w:t>
            </w:r>
          </w:p>
        </w:tc>
        <w:tc>
          <w:tcPr>
            <w:tcW w:w="1728" w:type="dxa"/>
          </w:tcPr>
          <w:p w14:paraId="36868619">
            <w:pPr>
              <w:spacing w:after="0" w:line="240" w:lineRule="auto"/>
            </w:pPr>
            <w:r>
              <w:t>India</w:t>
            </w:r>
          </w:p>
        </w:tc>
        <w:tc>
          <w:tcPr>
            <w:tcW w:w="1728" w:type="dxa"/>
          </w:tcPr>
          <w:p w14:paraId="45ECE54E">
            <w:pPr>
              <w:spacing w:after="0" w:line="240" w:lineRule="auto"/>
            </w:pPr>
            <w:r>
              <w:t>Havells ES Spiral CFL</w:t>
            </w:r>
          </w:p>
        </w:tc>
        <w:tc>
          <w:tcPr>
            <w:tcW w:w="1728" w:type="dxa"/>
          </w:tcPr>
          <w:p w14:paraId="39BD23DD">
            <w:pPr>
              <w:spacing w:after="0" w:line="240" w:lineRule="auto"/>
            </w:pPr>
            <w:r>
              <w:t>20W</w:t>
            </w:r>
          </w:p>
        </w:tc>
      </w:tr>
      <w:tr w14:paraId="2E35FD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9BB42D6">
            <w:pPr>
              <w:spacing w:after="0" w:line="240" w:lineRule="auto"/>
            </w:pPr>
            <w:r>
              <w:t>7</w:t>
            </w:r>
          </w:p>
        </w:tc>
        <w:tc>
          <w:tcPr>
            <w:tcW w:w="1728" w:type="dxa"/>
          </w:tcPr>
          <w:p w14:paraId="409EDDA5">
            <w:pPr>
              <w:spacing w:after="0" w:line="240" w:lineRule="auto"/>
            </w:pPr>
            <w:r>
              <w:t>Wipro</w:t>
            </w:r>
          </w:p>
        </w:tc>
        <w:tc>
          <w:tcPr>
            <w:tcW w:w="1728" w:type="dxa"/>
          </w:tcPr>
          <w:p w14:paraId="1D71D318">
            <w:pPr>
              <w:spacing w:after="0" w:line="240" w:lineRule="auto"/>
            </w:pPr>
            <w:r>
              <w:t>India</w:t>
            </w:r>
          </w:p>
        </w:tc>
        <w:tc>
          <w:tcPr>
            <w:tcW w:w="1728" w:type="dxa"/>
          </w:tcPr>
          <w:p w14:paraId="0FAB0C4B">
            <w:pPr>
              <w:spacing w:after="0" w:line="240" w:lineRule="auto"/>
            </w:pPr>
            <w:r>
              <w:t>Wipro Garnet CFL</w:t>
            </w:r>
          </w:p>
        </w:tc>
        <w:tc>
          <w:tcPr>
            <w:tcW w:w="1728" w:type="dxa"/>
          </w:tcPr>
          <w:p w14:paraId="5B396252">
            <w:pPr>
              <w:spacing w:after="0" w:line="240" w:lineRule="auto"/>
            </w:pPr>
            <w:r>
              <w:t>15W</w:t>
            </w:r>
          </w:p>
        </w:tc>
      </w:tr>
      <w:tr w14:paraId="3174FB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491FBDC">
            <w:pPr>
              <w:spacing w:after="0" w:line="240" w:lineRule="auto"/>
            </w:pPr>
            <w:r>
              <w:t>8</w:t>
            </w:r>
          </w:p>
        </w:tc>
        <w:tc>
          <w:tcPr>
            <w:tcW w:w="1728" w:type="dxa"/>
          </w:tcPr>
          <w:p w14:paraId="1A6E32A1">
            <w:pPr>
              <w:spacing w:after="0" w:line="240" w:lineRule="auto"/>
            </w:pPr>
            <w:r>
              <w:t>Feit Electric</w:t>
            </w:r>
          </w:p>
        </w:tc>
        <w:tc>
          <w:tcPr>
            <w:tcW w:w="1728" w:type="dxa"/>
          </w:tcPr>
          <w:p w14:paraId="100F4C13">
            <w:pPr>
              <w:spacing w:after="0" w:line="240" w:lineRule="auto"/>
            </w:pPr>
            <w:r>
              <w:t>USA</w:t>
            </w:r>
          </w:p>
        </w:tc>
        <w:tc>
          <w:tcPr>
            <w:tcW w:w="1728" w:type="dxa"/>
          </w:tcPr>
          <w:p w14:paraId="1EC29895">
            <w:pPr>
              <w:spacing w:after="0" w:line="240" w:lineRule="auto"/>
            </w:pPr>
            <w:r>
              <w:t>Feit Electric Spiral CFL</w:t>
            </w:r>
          </w:p>
        </w:tc>
        <w:tc>
          <w:tcPr>
            <w:tcW w:w="1728" w:type="dxa"/>
          </w:tcPr>
          <w:p w14:paraId="60842B32">
            <w:pPr>
              <w:spacing w:after="0" w:line="240" w:lineRule="auto"/>
            </w:pPr>
            <w:r>
              <w:t>23W</w:t>
            </w:r>
          </w:p>
        </w:tc>
      </w:tr>
      <w:tr w14:paraId="3098E3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7EDC1D7">
            <w:pPr>
              <w:spacing w:after="0" w:line="240" w:lineRule="auto"/>
            </w:pPr>
            <w:r>
              <w:t>9</w:t>
            </w:r>
          </w:p>
        </w:tc>
        <w:tc>
          <w:tcPr>
            <w:tcW w:w="1728" w:type="dxa"/>
          </w:tcPr>
          <w:p w14:paraId="7B26803B">
            <w:pPr>
              <w:spacing w:after="0" w:line="240" w:lineRule="auto"/>
            </w:pPr>
            <w:r>
              <w:t>Crompton</w:t>
            </w:r>
          </w:p>
        </w:tc>
        <w:tc>
          <w:tcPr>
            <w:tcW w:w="1728" w:type="dxa"/>
          </w:tcPr>
          <w:p w14:paraId="12279150">
            <w:pPr>
              <w:spacing w:after="0" w:line="240" w:lineRule="auto"/>
            </w:pPr>
            <w:r>
              <w:t>India</w:t>
            </w:r>
          </w:p>
        </w:tc>
        <w:tc>
          <w:tcPr>
            <w:tcW w:w="1728" w:type="dxa"/>
          </w:tcPr>
          <w:p w14:paraId="289459D1">
            <w:pPr>
              <w:spacing w:after="0" w:line="240" w:lineRule="auto"/>
            </w:pPr>
            <w:r>
              <w:t>Crompton Brilliance CFL</w:t>
            </w:r>
          </w:p>
        </w:tc>
        <w:tc>
          <w:tcPr>
            <w:tcW w:w="1728" w:type="dxa"/>
          </w:tcPr>
          <w:p w14:paraId="1D374AB1">
            <w:pPr>
              <w:spacing w:after="0" w:line="240" w:lineRule="auto"/>
            </w:pPr>
            <w:r>
              <w:t>14W</w:t>
            </w:r>
          </w:p>
        </w:tc>
      </w:tr>
      <w:tr w14:paraId="7F44F0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4DD0473">
            <w:pPr>
              <w:spacing w:after="0" w:line="240" w:lineRule="auto"/>
            </w:pPr>
            <w:r>
              <w:t>10</w:t>
            </w:r>
          </w:p>
        </w:tc>
        <w:tc>
          <w:tcPr>
            <w:tcW w:w="1728" w:type="dxa"/>
          </w:tcPr>
          <w:p w14:paraId="10332BBE">
            <w:pPr>
              <w:spacing w:after="0" w:line="240" w:lineRule="auto"/>
            </w:pPr>
            <w:r>
              <w:t>Syska</w:t>
            </w:r>
          </w:p>
        </w:tc>
        <w:tc>
          <w:tcPr>
            <w:tcW w:w="1728" w:type="dxa"/>
          </w:tcPr>
          <w:p w14:paraId="782B008E">
            <w:pPr>
              <w:spacing w:after="0" w:line="240" w:lineRule="auto"/>
            </w:pPr>
            <w:r>
              <w:t>India</w:t>
            </w:r>
          </w:p>
        </w:tc>
        <w:tc>
          <w:tcPr>
            <w:tcW w:w="1728" w:type="dxa"/>
          </w:tcPr>
          <w:p w14:paraId="2F814804">
            <w:pPr>
              <w:spacing w:after="0" w:line="240" w:lineRule="auto"/>
            </w:pPr>
            <w:r>
              <w:t>Syska Twist CFL</w:t>
            </w:r>
          </w:p>
        </w:tc>
        <w:tc>
          <w:tcPr>
            <w:tcW w:w="1728" w:type="dxa"/>
          </w:tcPr>
          <w:p w14:paraId="3B30B4FB">
            <w:pPr>
              <w:spacing w:after="0" w:line="240" w:lineRule="auto"/>
            </w:pPr>
            <w:r>
              <w:t>20W</w:t>
            </w:r>
          </w:p>
        </w:tc>
      </w:tr>
    </w:tbl>
    <w:p w14:paraId="3836AA9E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C014E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Office_12.2.0.20795_F1E327BC-269C-435d-A152-05C5408002CA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Hà Nguyễn</cp:lastModifiedBy>
  <dcterms:modified xsi:type="dcterms:W3CDTF">2025-04-20T03:42:30Z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D1B253DE81AB4D68A61DBBA07C4C85C6_12</vt:lpwstr>
  </property>
</Properties>
</file>