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01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39E20">
            <w:pPr>
              <w:spacing w:after="0" w:line="240" w:lineRule="auto"/>
            </w:pPr>
            <w:bookmarkStart w:id="0" w:name="_GoBack"/>
            <w:bookmarkEnd w:id="0"/>
            <w:r>
              <w:t>No.</w:t>
            </w:r>
          </w:p>
        </w:tc>
        <w:tc>
          <w:tcPr>
            <w:tcW w:w="2160" w:type="dxa"/>
          </w:tcPr>
          <w:p w14:paraId="65A861D9">
            <w:pPr>
              <w:spacing w:after="0" w:line="240" w:lineRule="auto"/>
            </w:pPr>
            <w:r>
              <w:t>Brand</w:t>
            </w:r>
          </w:p>
        </w:tc>
        <w:tc>
          <w:tcPr>
            <w:tcW w:w="2160" w:type="dxa"/>
          </w:tcPr>
          <w:p w14:paraId="5A1DA83D">
            <w:pPr>
              <w:spacing w:after="0" w:line="240" w:lineRule="auto"/>
            </w:pPr>
            <w:r>
              <w:t>Country</w:t>
            </w:r>
          </w:p>
        </w:tc>
        <w:tc>
          <w:tcPr>
            <w:tcW w:w="2160" w:type="dxa"/>
          </w:tcPr>
          <w:p w14:paraId="3B7B6F9B">
            <w:pPr>
              <w:spacing w:after="0" w:line="240" w:lineRule="auto"/>
            </w:pPr>
            <w:r>
              <w:t>Popular Model</w:t>
            </w:r>
          </w:p>
        </w:tc>
      </w:tr>
      <w:tr w14:paraId="492E2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E696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CC814BE">
            <w:pPr>
              <w:spacing w:after="0" w:line="240" w:lineRule="auto"/>
            </w:pPr>
            <w:r>
              <w:t>AO Smith</w:t>
            </w:r>
          </w:p>
        </w:tc>
        <w:tc>
          <w:tcPr>
            <w:tcW w:w="2160" w:type="dxa"/>
          </w:tcPr>
          <w:p w14:paraId="29ABB597">
            <w:pPr>
              <w:spacing w:after="0" w:line="240" w:lineRule="auto"/>
            </w:pPr>
            <w:r>
              <w:t>USA</w:t>
            </w:r>
          </w:p>
        </w:tc>
        <w:tc>
          <w:tcPr>
            <w:tcW w:w="2160" w:type="dxa"/>
          </w:tcPr>
          <w:p w14:paraId="5C3AC54D">
            <w:pPr>
              <w:spacing w:after="0" w:line="240" w:lineRule="auto"/>
            </w:pPr>
            <w:r>
              <w:t>AO Smith SDS-GREEN 15L</w:t>
            </w:r>
          </w:p>
        </w:tc>
      </w:tr>
      <w:tr w14:paraId="4656A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27507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53CF4BF">
            <w:pPr>
              <w:spacing w:after="0" w:line="240" w:lineRule="auto"/>
            </w:pPr>
            <w:r>
              <w:t>Rheem</w:t>
            </w:r>
          </w:p>
        </w:tc>
        <w:tc>
          <w:tcPr>
            <w:tcW w:w="2160" w:type="dxa"/>
          </w:tcPr>
          <w:p w14:paraId="00B762C0">
            <w:pPr>
              <w:spacing w:after="0" w:line="240" w:lineRule="auto"/>
            </w:pPr>
            <w:r>
              <w:t>USA</w:t>
            </w:r>
          </w:p>
        </w:tc>
        <w:tc>
          <w:tcPr>
            <w:tcW w:w="2160" w:type="dxa"/>
          </w:tcPr>
          <w:p w14:paraId="7DE80992">
            <w:pPr>
              <w:spacing w:after="0" w:line="240" w:lineRule="auto"/>
            </w:pPr>
            <w:r>
              <w:t>Rheem Performance Platinum 40 Gallon</w:t>
            </w:r>
          </w:p>
        </w:tc>
      </w:tr>
      <w:tr w14:paraId="0AEA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C3EEFE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A38FF58">
            <w:pPr>
              <w:spacing w:after="0" w:line="240" w:lineRule="auto"/>
            </w:pPr>
            <w:r>
              <w:t>Ariston</w:t>
            </w:r>
          </w:p>
        </w:tc>
        <w:tc>
          <w:tcPr>
            <w:tcW w:w="2160" w:type="dxa"/>
          </w:tcPr>
          <w:p w14:paraId="52A2C512">
            <w:pPr>
              <w:spacing w:after="0" w:line="240" w:lineRule="auto"/>
            </w:pPr>
            <w:r>
              <w:t>Italy</w:t>
            </w:r>
          </w:p>
        </w:tc>
        <w:tc>
          <w:tcPr>
            <w:tcW w:w="2160" w:type="dxa"/>
          </w:tcPr>
          <w:p w14:paraId="64D18924">
            <w:pPr>
              <w:spacing w:after="0" w:line="240" w:lineRule="auto"/>
            </w:pPr>
            <w:r>
              <w:t>Ariston Andris Lux 15L</w:t>
            </w:r>
          </w:p>
        </w:tc>
      </w:tr>
      <w:tr w14:paraId="512F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7075A5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23089F3">
            <w:pPr>
              <w:spacing w:after="0" w:line="240" w:lineRule="auto"/>
            </w:pPr>
            <w:r>
              <w:t>Bosch</w:t>
            </w:r>
          </w:p>
        </w:tc>
        <w:tc>
          <w:tcPr>
            <w:tcW w:w="2160" w:type="dxa"/>
          </w:tcPr>
          <w:p w14:paraId="0C58D41D">
            <w:pPr>
              <w:spacing w:after="0" w:line="240" w:lineRule="auto"/>
            </w:pPr>
            <w:r>
              <w:t>Germany</w:t>
            </w:r>
          </w:p>
        </w:tc>
        <w:tc>
          <w:tcPr>
            <w:tcW w:w="2160" w:type="dxa"/>
          </w:tcPr>
          <w:p w14:paraId="7D020706">
            <w:pPr>
              <w:spacing w:after="0" w:line="240" w:lineRule="auto"/>
            </w:pPr>
            <w:r>
              <w:t>Bosch Tronic 3000T ES4</w:t>
            </w:r>
          </w:p>
        </w:tc>
      </w:tr>
      <w:tr w14:paraId="6E07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5101DF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041E4B7">
            <w:pPr>
              <w:spacing w:after="0" w:line="240" w:lineRule="auto"/>
            </w:pPr>
            <w:r>
              <w:t>Haier</w:t>
            </w:r>
          </w:p>
        </w:tc>
        <w:tc>
          <w:tcPr>
            <w:tcW w:w="2160" w:type="dxa"/>
          </w:tcPr>
          <w:p w14:paraId="2D03465E">
            <w:pPr>
              <w:spacing w:after="0" w:line="240" w:lineRule="auto"/>
            </w:pPr>
            <w:r>
              <w:t>China</w:t>
            </w:r>
          </w:p>
        </w:tc>
        <w:tc>
          <w:tcPr>
            <w:tcW w:w="2160" w:type="dxa"/>
          </w:tcPr>
          <w:p w14:paraId="71920281">
            <w:pPr>
              <w:spacing w:after="0" w:line="240" w:lineRule="auto"/>
            </w:pPr>
            <w:r>
              <w:t>Haier ES15V-Q1</w:t>
            </w:r>
          </w:p>
        </w:tc>
      </w:tr>
      <w:tr w14:paraId="4BA3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8A0D27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D9C16A9">
            <w:pPr>
              <w:spacing w:after="0" w:line="240" w:lineRule="auto"/>
            </w:pPr>
            <w:r>
              <w:t>Bajaj</w:t>
            </w:r>
          </w:p>
        </w:tc>
        <w:tc>
          <w:tcPr>
            <w:tcW w:w="2160" w:type="dxa"/>
          </w:tcPr>
          <w:p w14:paraId="0DD0DCB8">
            <w:pPr>
              <w:spacing w:after="0" w:line="240" w:lineRule="auto"/>
            </w:pPr>
            <w:r>
              <w:t>India</w:t>
            </w:r>
          </w:p>
        </w:tc>
        <w:tc>
          <w:tcPr>
            <w:tcW w:w="2160" w:type="dxa"/>
          </w:tcPr>
          <w:p w14:paraId="5EC0EC3D">
            <w:pPr>
              <w:spacing w:after="0" w:line="240" w:lineRule="auto"/>
            </w:pPr>
            <w:r>
              <w:t>Bajaj New Shakti Neo 15L</w:t>
            </w:r>
          </w:p>
        </w:tc>
      </w:tr>
      <w:tr w14:paraId="40AF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5638F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6CA6857A">
            <w:pPr>
              <w:spacing w:after="0" w:line="240" w:lineRule="auto"/>
            </w:pPr>
            <w:r>
              <w:t>Racold</w:t>
            </w:r>
          </w:p>
        </w:tc>
        <w:tc>
          <w:tcPr>
            <w:tcW w:w="2160" w:type="dxa"/>
          </w:tcPr>
          <w:p w14:paraId="289A5B81">
            <w:pPr>
              <w:spacing w:after="0" w:line="240" w:lineRule="auto"/>
            </w:pPr>
            <w:r>
              <w:t>India</w:t>
            </w:r>
          </w:p>
        </w:tc>
        <w:tc>
          <w:tcPr>
            <w:tcW w:w="2160" w:type="dxa"/>
          </w:tcPr>
          <w:p w14:paraId="70A638ED">
            <w:pPr>
              <w:spacing w:after="0" w:line="240" w:lineRule="auto"/>
            </w:pPr>
            <w:r>
              <w:t>Racold Eterno Pro 15L</w:t>
            </w:r>
          </w:p>
        </w:tc>
      </w:tr>
      <w:tr w14:paraId="5775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7FCAD8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8D020F2">
            <w:pPr>
              <w:spacing w:after="0" w:line="240" w:lineRule="auto"/>
            </w:pPr>
            <w:r>
              <w:t>Stiebel Eltron</w:t>
            </w:r>
          </w:p>
        </w:tc>
        <w:tc>
          <w:tcPr>
            <w:tcW w:w="2160" w:type="dxa"/>
          </w:tcPr>
          <w:p w14:paraId="0CD62103">
            <w:pPr>
              <w:spacing w:after="0" w:line="240" w:lineRule="auto"/>
            </w:pPr>
            <w:r>
              <w:t>Germany</w:t>
            </w:r>
          </w:p>
        </w:tc>
        <w:tc>
          <w:tcPr>
            <w:tcW w:w="2160" w:type="dxa"/>
          </w:tcPr>
          <w:p w14:paraId="5A16E6DA">
            <w:pPr>
              <w:spacing w:after="0" w:line="240" w:lineRule="auto"/>
            </w:pPr>
            <w:r>
              <w:t>Stiebel Eltron DHC-E 12</w:t>
            </w:r>
          </w:p>
        </w:tc>
      </w:tr>
      <w:tr w14:paraId="4DD8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4E0DB5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5BAE67D2">
            <w:pPr>
              <w:spacing w:after="0" w:line="240" w:lineRule="auto"/>
            </w:pPr>
            <w:r>
              <w:t>Venus</w:t>
            </w:r>
          </w:p>
        </w:tc>
        <w:tc>
          <w:tcPr>
            <w:tcW w:w="2160" w:type="dxa"/>
          </w:tcPr>
          <w:p w14:paraId="79BB7A91">
            <w:pPr>
              <w:spacing w:after="0" w:line="240" w:lineRule="auto"/>
            </w:pPr>
            <w:r>
              <w:t>India</w:t>
            </w:r>
          </w:p>
        </w:tc>
        <w:tc>
          <w:tcPr>
            <w:tcW w:w="2160" w:type="dxa"/>
          </w:tcPr>
          <w:p w14:paraId="42EBC309">
            <w:pPr>
              <w:spacing w:after="0" w:line="240" w:lineRule="auto"/>
            </w:pPr>
            <w:r>
              <w:t>Venus Magma Plus 15L</w:t>
            </w:r>
          </w:p>
        </w:tc>
      </w:tr>
      <w:tr w14:paraId="52D4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5D703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858DAD1">
            <w:pPr>
              <w:spacing w:after="0" w:line="240" w:lineRule="auto"/>
            </w:pPr>
            <w:r>
              <w:t>Kenstar</w:t>
            </w:r>
          </w:p>
        </w:tc>
        <w:tc>
          <w:tcPr>
            <w:tcW w:w="2160" w:type="dxa"/>
          </w:tcPr>
          <w:p w14:paraId="21C220CE">
            <w:pPr>
              <w:spacing w:after="0" w:line="240" w:lineRule="auto"/>
            </w:pPr>
            <w:r>
              <w:t>India</w:t>
            </w:r>
          </w:p>
        </w:tc>
        <w:tc>
          <w:tcPr>
            <w:tcW w:w="2160" w:type="dxa"/>
          </w:tcPr>
          <w:p w14:paraId="7FD3697C">
            <w:pPr>
              <w:spacing w:after="0" w:line="240" w:lineRule="auto"/>
            </w:pPr>
            <w:r>
              <w:t>Kenstar Star 15L</w:t>
            </w:r>
          </w:p>
        </w:tc>
      </w:tr>
    </w:tbl>
    <w:p w14:paraId="365CACD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A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Hà Nguyễn</cp:lastModifiedBy>
  <dcterms:modified xsi:type="dcterms:W3CDTF">2025-04-20T03:41:28Z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1E1FAE6DFDD147159B11D6E5AC122DF3_12</vt:lpwstr>
  </property>
</Properties>
</file>